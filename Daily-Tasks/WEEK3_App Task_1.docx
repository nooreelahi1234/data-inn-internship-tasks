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EC5CC">
      <w:pPr>
        <w:pStyle w:val="2"/>
        <w:spacing w:before="0" w:beforeAutospacing="0" w:after="322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📘 Internship Project Case Study Task Assignment: School Management Application</w:t>
      </w:r>
    </w:p>
    <w:p w14:paraId="41DBFA90">
      <w:pPr>
        <w:pStyle w:val="3"/>
        <w:spacing w:before="299" w:beforeAutospacing="0" w:after="299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🎯 Objective</w:t>
      </w:r>
    </w:p>
    <w:p w14:paraId="73892291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As an intern, you will work on a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case study project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to design a School Management Application.</w:t>
      </w:r>
      <w:r>
        <w:rPr>
          <w:rFonts w:hint="default" w:ascii="Akshar Unicode" w:hAnsi="Akshar Unicode" w:cs="Akshar Unicode"/>
        </w:rPr>
        <w:br w:type="textWrapping"/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This assignment evaluates your ability to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analyze requirements, design systems, plan architecture, and think like a professional software developer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.</w:t>
      </w:r>
    </w:p>
    <w:p w14:paraId="0E84E3FF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You are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not required to build the full system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.</w:t>
      </w:r>
      <w:r>
        <w:rPr>
          <w:rFonts w:hint="default" w:ascii="Akshar Unicode" w:hAnsi="Akshar Unicode" w:cs="Akshar Unicode"/>
        </w:rPr>
        <w:br w:type="textWrapping"/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Your goal is to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research, plan, design, and document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the application.</w:t>
      </w:r>
    </w:p>
    <w:p w14:paraId="3DD90809">
      <w:pPr>
        <w:rPr>
          <w:rFonts w:hint="default" w:ascii="Akshar Unicode" w:hAnsi="Akshar Unicode" w:cs="Akshar Unicode"/>
        </w:rPr>
      </w:pPr>
    </w:p>
    <w:p w14:paraId="0295B5B7">
      <w:pPr>
        <w:pStyle w:val="2"/>
        <w:spacing w:before="322" w:beforeAutospacing="0" w:after="322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📍 Task Overview</w:t>
      </w:r>
    </w:p>
    <w:p w14:paraId="110F3A19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You must create a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mini Software Requirements &amp; Design Document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for a School Management App based on the details provided.</w:t>
      </w:r>
    </w:p>
    <w:p w14:paraId="74F214CA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Your tasks fall into 4 stages:</w:t>
      </w:r>
    </w:p>
    <w:p w14:paraId="499B5E18">
      <w:pPr>
        <w:pStyle w:val="12"/>
        <w:numPr>
          <w:ilvl w:val="0"/>
          <w:numId w:val="1"/>
        </w:numPr>
        <w:spacing w:before="240" w:beforeAutospacing="0" w:after="0" w:afterAutospacing="0"/>
        <w:contextualSpacing/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Understand the Problem &amp; Define Goals</w:t>
      </w:r>
    </w:p>
    <w:p w14:paraId="5EAE88D7">
      <w:pPr>
        <w:pStyle w:val="12"/>
        <w:numPr>
          <w:ilvl w:val="0"/>
          <w:numId w:val="1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Identify all user types and their needs</w:t>
      </w:r>
      <w:bookmarkStart w:id="0" w:name="_GoBack"/>
      <w:bookmarkEnd w:id="0"/>
    </w:p>
    <w:p w14:paraId="38F36612">
      <w:pPr>
        <w:pStyle w:val="12"/>
        <w:numPr>
          <w:ilvl w:val="0"/>
          <w:numId w:val="1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Gather and categorize requirements</w:t>
      </w:r>
    </w:p>
    <w:p w14:paraId="3ABE5567">
      <w:pPr>
        <w:pStyle w:val="12"/>
        <w:numPr>
          <w:ilvl w:val="0"/>
          <w:numId w:val="1"/>
        </w:numPr>
        <w:spacing w:before="0" w:beforeAutospacing="0" w:after="240" w:afterAutospacing="0"/>
        <w:contextualSpacing/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Create system design (architecture + DB + wireframes)</w:t>
      </w:r>
    </w:p>
    <w:p w14:paraId="30C3344D">
      <w:pPr>
        <w:rPr>
          <w:rFonts w:hint="default" w:ascii="Akshar Unicode" w:hAnsi="Akshar Unicode" w:cs="Akshar Unicode"/>
        </w:rPr>
      </w:pPr>
    </w:p>
    <w:p w14:paraId="1FD6BF89">
      <w:pPr>
        <w:pStyle w:val="2"/>
        <w:spacing w:before="322" w:beforeAutospacing="0" w:after="322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📝 Assignment Tasks (Deliverables)</w:t>
      </w:r>
    </w:p>
    <w:p w14:paraId="1581F937">
      <w:pPr>
        <w:pStyle w:val="3"/>
        <w:spacing w:before="299" w:beforeAutospacing="0" w:after="299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1. Problem Understanding &amp; Goal Definition</w:t>
      </w:r>
    </w:p>
    <w:p w14:paraId="4437B03A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Create a one-page summary describing:</w:t>
      </w:r>
    </w:p>
    <w:p w14:paraId="4144EBD2">
      <w:pPr>
        <w:pStyle w:val="12"/>
        <w:numPr>
          <w:ilvl w:val="0"/>
          <w:numId w:val="2"/>
        </w:numPr>
        <w:spacing w:before="24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What is the purpose of the School App?</w:t>
      </w:r>
    </w:p>
    <w:p w14:paraId="14CD3324">
      <w:pPr>
        <w:pStyle w:val="12"/>
        <w:numPr>
          <w:ilvl w:val="0"/>
          <w:numId w:val="2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What problems does it solve?</w:t>
      </w:r>
    </w:p>
    <w:p w14:paraId="1E8A44B9">
      <w:pPr>
        <w:pStyle w:val="12"/>
        <w:numPr>
          <w:ilvl w:val="0"/>
          <w:numId w:val="2"/>
        </w:numPr>
        <w:spacing w:before="0" w:beforeAutospacing="0" w:after="24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What goals should the app achieve?</w:t>
      </w:r>
    </w:p>
    <w:p w14:paraId="3F8928D1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Use only the information provided in the research.</w:t>
      </w:r>
    </w:p>
    <w:p w14:paraId="2BB1B524">
      <w:pPr>
        <w:rPr>
          <w:rFonts w:hint="default" w:ascii="Akshar Unicode" w:hAnsi="Akshar Unicode" w:cs="Akshar Unicode"/>
        </w:rPr>
      </w:pPr>
    </w:p>
    <w:p w14:paraId="0DC3D1F2">
      <w:pPr>
        <w:pStyle w:val="3"/>
        <w:spacing w:before="299" w:beforeAutospacing="0" w:after="299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2. User Role Analysis</w:t>
      </w:r>
    </w:p>
    <w:p w14:paraId="25C9F19D">
      <w:pPr>
        <w:spacing w:before="240" w:beforeAutospacing="0" w:after="240" w:afterAutospacing="0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Prepare a table listing:</w:t>
      </w:r>
    </w:p>
    <w:p w14:paraId="767EA33C">
      <w:pPr>
        <w:pStyle w:val="12"/>
        <w:numPr>
          <w:ilvl w:val="0"/>
          <w:numId w:val="3"/>
        </w:numPr>
        <w:spacing w:before="24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Each user type</w:t>
      </w:r>
    </w:p>
    <w:p w14:paraId="615782CD">
      <w:pPr>
        <w:pStyle w:val="12"/>
        <w:numPr>
          <w:ilvl w:val="0"/>
          <w:numId w:val="3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Their responsibilities</w:t>
      </w:r>
    </w:p>
    <w:p w14:paraId="1B7013A1">
      <w:pPr>
        <w:pStyle w:val="12"/>
        <w:numPr>
          <w:ilvl w:val="0"/>
          <w:numId w:val="3"/>
        </w:numPr>
        <w:spacing w:before="0" w:beforeAutospacing="0" w:after="24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Their expected features</w:t>
      </w:r>
    </w:p>
    <w:p w14:paraId="35B2B420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User roles to include:</w:t>
      </w:r>
    </w:p>
    <w:p w14:paraId="7E302216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Admin</w:t>
      </w:r>
    </w:p>
    <w:p w14:paraId="042140C9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Teacher</w:t>
      </w:r>
    </w:p>
    <w:p w14:paraId="7A71FF4D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Student</w:t>
      </w:r>
    </w:p>
    <w:p w14:paraId="1720102A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Parent</w:t>
      </w:r>
    </w:p>
    <w:p w14:paraId="193051C6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Accountant</w:t>
      </w:r>
    </w:p>
    <w:p w14:paraId="51ACF8A1">
      <w:pPr>
        <w:pStyle w:val="12"/>
        <w:numPr>
          <w:ilvl w:val="0"/>
          <w:numId w:val="4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Principal</w:t>
      </w:r>
    </w:p>
    <w:p w14:paraId="0CED075F">
      <w:pPr>
        <w:rPr>
          <w:rFonts w:hint="default" w:ascii="Akshar Unicode" w:hAnsi="Akshar Unicode" w:cs="Akshar Unicode"/>
        </w:rPr>
      </w:pPr>
    </w:p>
    <w:p w14:paraId="53C5F6B8">
      <w:pPr>
        <w:pStyle w:val="3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3. Requirement Documentation</w:t>
      </w:r>
    </w:p>
    <w:p w14:paraId="56354BFB">
      <w:pPr>
        <w:pStyle w:val="4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A. Functional Requirements</w:t>
      </w:r>
    </w:p>
    <w:p w14:paraId="2FCDCCD9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For each module listed below, document what the system should do:</w:t>
      </w:r>
    </w:p>
    <w:p w14:paraId="330E24CD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Student Management</w:t>
      </w:r>
    </w:p>
    <w:p w14:paraId="16A5F43F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Attendance Management</w:t>
      </w:r>
    </w:p>
    <w:p w14:paraId="4CB6B0A0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Timetable Management</w:t>
      </w:r>
    </w:p>
    <w:p w14:paraId="117EF505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Exam &amp; Marks Management</w:t>
      </w:r>
    </w:p>
    <w:p w14:paraId="60BDB58B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Fees Management</w:t>
      </w:r>
    </w:p>
    <w:p w14:paraId="3CED1552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Teacher Module</w:t>
      </w:r>
    </w:p>
    <w:p w14:paraId="7B2BCB55">
      <w:pPr>
        <w:pStyle w:val="12"/>
        <w:numPr>
          <w:ilvl w:val="0"/>
          <w:numId w:val="5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Parent Portal</w:t>
      </w:r>
    </w:p>
    <w:p w14:paraId="148427D8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Each module should include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bullet points of features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, as provided in the research.</w:t>
      </w:r>
    </w:p>
    <w:p w14:paraId="604D5C90">
      <w:pPr>
        <w:pStyle w:val="4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B. Non-Functional Requirements</w:t>
      </w:r>
    </w:p>
    <w:p w14:paraId="69FD6F04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Create a section documenting:</w:t>
      </w:r>
    </w:p>
    <w:p w14:paraId="3D3600C0">
      <w:pPr>
        <w:pStyle w:val="12"/>
        <w:numPr>
          <w:ilvl w:val="0"/>
          <w:numId w:val="6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Performance</w:t>
      </w:r>
    </w:p>
    <w:p w14:paraId="69A768F4">
      <w:pPr>
        <w:pStyle w:val="12"/>
        <w:numPr>
          <w:ilvl w:val="0"/>
          <w:numId w:val="6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Security</w:t>
      </w:r>
    </w:p>
    <w:p w14:paraId="1745A8CB">
      <w:pPr>
        <w:pStyle w:val="12"/>
        <w:numPr>
          <w:ilvl w:val="0"/>
          <w:numId w:val="6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Scalability</w:t>
      </w:r>
    </w:p>
    <w:p w14:paraId="0550563F">
      <w:pPr>
        <w:pStyle w:val="12"/>
        <w:numPr>
          <w:ilvl w:val="0"/>
          <w:numId w:val="6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Usability</w:t>
      </w:r>
    </w:p>
    <w:p w14:paraId="6D5D9C02">
      <w:pPr>
        <w:pStyle w:val="12"/>
        <w:numPr>
          <w:ilvl w:val="0"/>
          <w:numId w:val="6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Availability</w:t>
      </w:r>
    </w:p>
    <w:p w14:paraId="6B4B10C3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Use only given details.</w:t>
      </w:r>
    </w:p>
    <w:p w14:paraId="0E324AEF">
      <w:pPr>
        <w:rPr>
          <w:rFonts w:hint="default" w:ascii="Akshar Unicode" w:hAnsi="Akshar Unicode" w:cs="Akshar Unicode"/>
        </w:rPr>
      </w:pPr>
    </w:p>
    <w:p w14:paraId="0E58D10C">
      <w:pPr>
        <w:pStyle w:val="3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4. System Design</w:t>
      </w:r>
    </w:p>
    <w:p w14:paraId="21220B61">
      <w:pPr>
        <w:pStyle w:val="4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A. Architecture Planning</w:t>
      </w:r>
    </w:p>
    <w:p w14:paraId="6EE3EF1A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Prepare a diagram or explanation showing:</w:t>
      </w:r>
    </w:p>
    <w:p w14:paraId="09875092">
      <w:pPr>
        <w:pStyle w:val="12"/>
        <w:numPr>
          <w:ilvl w:val="0"/>
          <w:numId w:val="7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Frontend (React / Angular / Vue)</w:t>
      </w:r>
    </w:p>
    <w:p w14:paraId="164F74F1">
      <w:pPr>
        <w:pStyle w:val="12"/>
        <w:numPr>
          <w:ilvl w:val="0"/>
          <w:numId w:val="7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Backend (Spring Boot / Node.js / Django)</w:t>
      </w:r>
    </w:p>
    <w:p w14:paraId="371EECB2">
      <w:pPr>
        <w:pStyle w:val="12"/>
        <w:numPr>
          <w:ilvl w:val="0"/>
          <w:numId w:val="7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Database (PostgreSQL / MySQL / MongoDB)</w:t>
      </w:r>
    </w:p>
    <w:p w14:paraId="21377FE8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Explain how they interact.</w:t>
      </w:r>
    </w:p>
    <w:p w14:paraId="67E37E24">
      <w:pPr>
        <w:pStyle w:val="4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B. Database Design</w:t>
      </w:r>
    </w:p>
    <w:p w14:paraId="09BF3063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Create an ER diagram or table list including:</w:t>
      </w:r>
    </w:p>
    <w:p w14:paraId="7496AACC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Students</w:t>
      </w:r>
    </w:p>
    <w:p w14:paraId="0C88F1B8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Teachers</w:t>
      </w:r>
    </w:p>
    <w:p w14:paraId="28E9F2EE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Classes</w:t>
      </w:r>
    </w:p>
    <w:p w14:paraId="2D6BB7BF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Subjects</w:t>
      </w:r>
    </w:p>
    <w:p w14:paraId="236443B3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Timetable</w:t>
      </w:r>
    </w:p>
    <w:p w14:paraId="30D69082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Attendance</w:t>
      </w:r>
    </w:p>
    <w:p w14:paraId="3D995F93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Exams</w:t>
      </w:r>
    </w:p>
    <w:p w14:paraId="7A6D5475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Fees</w:t>
      </w:r>
    </w:p>
    <w:p w14:paraId="6A7AB2FA">
      <w:pPr>
        <w:pStyle w:val="12"/>
        <w:numPr>
          <w:ilvl w:val="0"/>
          <w:numId w:val="8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Users &amp; Roles</w:t>
      </w:r>
    </w:p>
    <w:p w14:paraId="5206AF5C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You only need to list table names and essential attributes (optional).</w:t>
      </w:r>
    </w:p>
    <w:p w14:paraId="3EE6C79F">
      <w:pPr>
        <w:pStyle w:val="4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C. Wireframe Sketches</w:t>
      </w:r>
    </w:p>
    <w:p w14:paraId="70E08D6B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Draw or design basic wireframes for:</w:t>
      </w:r>
    </w:p>
    <w:p w14:paraId="65C62654">
      <w:pPr>
        <w:pStyle w:val="12"/>
        <w:numPr>
          <w:ilvl w:val="0"/>
          <w:numId w:val="9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Login page</w:t>
      </w:r>
    </w:p>
    <w:p w14:paraId="3EFCEFD6">
      <w:pPr>
        <w:pStyle w:val="12"/>
        <w:numPr>
          <w:ilvl w:val="0"/>
          <w:numId w:val="9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Dashboard</w:t>
      </w:r>
    </w:p>
    <w:p w14:paraId="015DED3E">
      <w:pPr>
        <w:pStyle w:val="12"/>
        <w:numPr>
          <w:ilvl w:val="0"/>
          <w:numId w:val="9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Student profile page</w:t>
      </w:r>
    </w:p>
    <w:p w14:paraId="037E0050">
      <w:pPr>
        <w:pStyle w:val="12"/>
        <w:numPr>
          <w:ilvl w:val="0"/>
          <w:numId w:val="9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Attendance screen</w:t>
      </w:r>
    </w:p>
    <w:p w14:paraId="3C66DE03">
      <w:pPr>
        <w:pStyle w:val="2"/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📅 Submission Format</w:t>
      </w:r>
    </w:p>
    <w:p w14:paraId="24611CC4">
      <w:pPr>
        <w:rPr>
          <w:rFonts w:hint="default" w:ascii="Akshar Unicode" w:hAnsi="Akshar Unicode" w:cs="Akshar Unicode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Your final submission must include:</w:t>
      </w:r>
    </w:p>
    <w:p w14:paraId="3384891D">
      <w:pPr>
        <w:pStyle w:val="12"/>
        <w:numPr>
          <w:ilvl w:val="0"/>
          <w:numId w:val="10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A </w:t>
      </w:r>
      <w:r>
        <w:rPr>
          <w:rFonts w:hint="default" w:ascii="Akshar Unicode" w:hAnsi="Akshar Unicode" w:eastAsia="Aptos" w:cs="Akshar Unicode"/>
          <w:b/>
          <w:bCs/>
          <w:sz w:val="24"/>
          <w:szCs w:val="24"/>
          <w:lang w:val="en-US"/>
        </w:rPr>
        <w:t>PDF document</w:t>
      </w: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 xml:space="preserve"> (5–12 pages)</w:t>
      </w:r>
    </w:p>
    <w:p w14:paraId="670695CA">
      <w:pPr>
        <w:pStyle w:val="12"/>
        <w:numPr>
          <w:ilvl w:val="0"/>
          <w:numId w:val="10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Clear headings &amp; structure</w:t>
      </w:r>
    </w:p>
    <w:p w14:paraId="68BC5781">
      <w:pPr>
        <w:pStyle w:val="12"/>
        <w:numPr>
          <w:ilvl w:val="0"/>
          <w:numId w:val="10"/>
        </w:numPr>
        <w:spacing w:before="0" w:beforeAutospacing="0" w:after="0" w:afterAutospacing="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eastAsia="Aptos" w:cs="Akshar Unicode"/>
          <w:sz w:val="24"/>
          <w:szCs w:val="24"/>
          <w:lang w:val="en-US"/>
        </w:rPr>
        <w:t>Optional diagrams (handwritten or digital)</w:t>
      </w:r>
    </w:p>
    <w:p w14:paraId="0D0FC1DC">
      <w:pPr>
        <w:pStyle w:val="12"/>
        <w:spacing w:before="0" w:beforeAutospacing="0" w:after="0" w:afterAutospacing="0"/>
        <w:ind w:left="72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</w:p>
    <w:p w14:paraId="10CCA3E0">
      <w:pPr>
        <w:pStyle w:val="12"/>
        <w:spacing w:before="0" w:beforeAutospacing="0" w:after="0" w:afterAutospacing="0"/>
        <w:ind w:left="720"/>
        <w:contextualSpacing/>
        <w:rPr>
          <w:rFonts w:hint="default" w:ascii="Akshar Unicode" w:hAnsi="Akshar Unicode" w:eastAsia="Aptos" w:cs="Akshar Unicode"/>
          <w:sz w:val="24"/>
          <w:szCs w:val="24"/>
          <w:lang w:val="en-US"/>
        </w:rPr>
      </w:pPr>
      <w:r>
        <w:rPr>
          <w:rFonts w:hint="default" w:ascii="Akshar Unicode" w:hAnsi="Akshar Unicode" w:cs="Akshar Unicode"/>
        </w:rPr>
        <w:br w:type="textWrapping"/>
      </w:r>
      <w:r>
        <w:rPr>
          <w:rFonts w:hint="default" w:ascii="Akshar Unicode" w:hAnsi="Akshar Unicode" w:cs="Akshar Unicode"/>
        </w:rPr>
        <w:drawing>
          <wp:inline distT="0" distB="0" distL="0" distR="0">
            <wp:extent cx="5191125" cy="778700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kshar Unicode" w:hAnsi="Akshar Unicode" w:cs="Akshar Unicode"/>
        </w:rPr>
        <w:br w:type="textWrapping"/>
      </w:r>
      <w:r>
        <w:rPr>
          <w:rFonts w:hint="default" w:ascii="Akshar Unicode" w:hAnsi="Akshar Unicode" w:cs="Akshar Unicode"/>
        </w:rPr>
        <w:br w:type="textWrapping"/>
      </w:r>
    </w:p>
    <w:p w14:paraId="733753A7">
      <w:pPr>
        <w:widowControl/>
        <w:bidi w:val="0"/>
        <w:spacing w:before="0" w:after="160" w:line="278" w:lineRule="auto"/>
        <w:jc w:val="left"/>
        <w:rPr>
          <w:rFonts w:hint="default" w:ascii="Akshar Unicode" w:hAnsi="Akshar Unicode" w:cs="Akshar Unicode"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Bookshelf Symbol 7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1"/>
    <w:family w:val="roman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Akshar Unicode">
    <w:panose1 w:val="00000400000000000000"/>
    <w:charset w:val="00"/>
    <w:family w:val="auto"/>
    <w:pitch w:val="default"/>
    <w:sig w:usb0="80F08047" w:usb1="00002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D050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8" w:lineRule="auto"/>
      <w:jc w:val="left"/>
    </w:pPr>
    <w:rPr>
      <w:rFonts w:asciiTheme="minorHAnsi" w:hAnsiTheme="minorHAnsi" w:eastAsiaTheme="minorEastAsia" w:cstheme="minorBidi"/>
      <w:color w:val="auto"/>
      <w:kern w:val="0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9">
    <w:name w:val="List"/>
    <w:basedOn w:val="7"/>
    <w:qFormat/>
    <w:uiPriority w:val="0"/>
    <w:rPr>
      <w:rFonts w:cs="Noto Sans Devanagari"/>
    </w:rPr>
  </w:style>
  <w:style w:type="paragraph" w:customStyle="1" w:styleId="10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12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407</Words>
  <Characters>2123</Characters>
  <Paragraphs>80</Paragraphs>
  <TotalTime>45</TotalTime>
  <ScaleCrop>false</ScaleCrop>
  <LinksUpToDate>false</LinksUpToDate>
  <CharactersWithSpaces>2408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2025-12-06T05:20:00Z</dcterms:created>
  <dc:creator>Riyaj Bannikop</dc:creator>
  <cp:lastModifiedBy>A. B.P.</cp:lastModifiedBy>
  <dcterms:modified xsi:type="dcterms:W3CDTF">2025-12-07T18:46:21Z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D64627767D4440D19948520EBFF8B6A3_12</vt:lpwstr>
  </property>
</Properties>
</file>